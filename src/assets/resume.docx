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FE658B2" w14:textId="77777777" w:rsidR="00732B38" w:rsidRDefault="00D31FDA">
      <w:pPr>
        <w:pStyle w:val="divdocumentthinbottomborder"/>
        <w:spacing w:before="240" w:line="800" w:lineRule="atLeast"/>
        <w:rPr>
          <w:rFonts w:ascii="Century Gothic" w:eastAsia="Century Gothic" w:hAnsi="Century Gothic" w:cs="Century Gothic"/>
          <w:b/>
          <w:bCs/>
          <w:caps/>
          <w:color w:val="009999"/>
          <w:sz w:val="70"/>
          <w:szCs w:val="70"/>
        </w:rPr>
      </w:pPr>
      <w:r>
        <w:rPr>
          <w:rStyle w:val="divnamespanfName"/>
          <w:rFonts w:ascii="Century Gothic" w:eastAsia="Century Gothic" w:hAnsi="Century Gothic" w:cs="Century Gothic"/>
          <w:caps/>
          <w:color w:val="009999"/>
          <w:sz w:val="70"/>
          <w:szCs w:val="70"/>
        </w:rPr>
        <w:t>Darla</w:t>
      </w:r>
      <w:r>
        <w:rPr>
          <w:rFonts w:ascii="Century Gothic" w:eastAsia="Century Gothic" w:hAnsi="Century Gothic" w:cs="Century Gothic"/>
          <w:b/>
          <w:bCs/>
          <w:caps/>
          <w:color w:val="009999"/>
          <w:sz w:val="70"/>
          <w:szCs w:val="70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aps/>
          <w:color w:val="009999"/>
          <w:sz w:val="70"/>
          <w:szCs w:val="70"/>
        </w:rPr>
        <w:t>Brown</w:t>
      </w:r>
    </w:p>
    <w:p w14:paraId="5BB3EFB2" w14:textId="25EB3D47" w:rsidR="00732B38" w:rsidRDefault="00D31FDA" w:rsidP="00584287">
      <w:pPr>
        <w:pStyle w:val="div"/>
        <w:spacing w:line="0" w:lineRule="atLeast"/>
        <w:rPr>
          <w:rFonts w:ascii="Century Gothic" w:eastAsia="Century Gothic" w:hAnsi="Century Gothic" w:cs="Century Gothic"/>
          <w:color w:val="333333"/>
        </w:rPr>
      </w:pPr>
      <w:r>
        <w:rPr>
          <w:rFonts w:ascii="Century Gothic" w:eastAsia="Century Gothic" w:hAnsi="Century Gothic" w:cs="Century Gothic"/>
          <w:color w:val="333333"/>
          <w:sz w:val="0"/>
          <w:szCs w:val="0"/>
        </w:rPr>
        <w:t> </w:t>
      </w:r>
    </w:p>
    <w:p w14:paraId="20FF5AC7" w14:textId="77777777" w:rsidR="00732B38" w:rsidRDefault="00D31FDA">
      <w:pPr>
        <w:pStyle w:val="divdocumentdivsectiontitle"/>
        <w:spacing w:before="240" w:after="4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Summary</w:t>
      </w:r>
    </w:p>
    <w:p w14:paraId="7F4A5955" w14:textId="77777777" w:rsidR="00732B38" w:rsidRDefault="00D31FDA">
      <w:pPr>
        <w:pStyle w:val="p"/>
        <w:spacing w:line="300" w:lineRule="atLeast"/>
        <w:rPr>
          <w:rFonts w:ascii="Century Gothic" w:eastAsia="Century Gothic" w:hAnsi="Century Gothic" w:cs="Century Gothic"/>
          <w:color w:val="333333"/>
          <w:sz w:val="20"/>
          <w:szCs w:val="20"/>
        </w:rPr>
      </w:pPr>
      <w:r>
        <w:rPr>
          <w:rFonts w:ascii="Century Gothic" w:eastAsia="Century Gothic" w:hAnsi="Century Gothic" w:cs="Century Gothic"/>
          <w:color w:val="333333"/>
          <w:sz w:val="20"/>
          <w:szCs w:val="20"/>
        </w:rPr>
        <w:t>Demonstrated the ability to complete tasks accurately, despite interruptions and competing demands. Creative professional with extensive project, experience from concept to development. I am an innovator, that always figuring a way to create new content.</w:t>
      </w:r>
    </w:p>
    <w:p w14:paraId="6252184C" w14:textId="77777777" w:rsidR="00732B38" w:rsidRDefault="00D31FDA">
      <w:pPr>
        <w:pStyle w:val="divdocumentdivsectiontitle"/>
        <w:spacing w:before="240" w:after="4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Skills</w:t>
      </w:r>
    </w:p>
    <w:tbl>
      <w:tblPr>
        <w:tblStyle w:val="divdocumenttable"/>
        <w:tblW w:w="0" w:type="auto"/>
        <w:tblInd w:w="230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168"/>
        <w:gridCol w:w="4168"/>
      </w:tblGrid>
      <w:tr w:rsidR="00732B38" w14:paraId="51BFF6B7" w14:textId="77777777">
        <w:tc>
          <w:tcPr>
            <w:tcW w:w="416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027B16B8" w14:textId="77777777" w:rsidR="00732B38" w:rsidRDefault="00D31FDA">
            <w:pPr>
              <w:pStyle w:val="p"/>
              <w:spacing w:line="300" w:lineRule="atLeast"/>
              <w:rPr>
                <w:rFonts w:ascii="Century Gothic" w:eastAsia="Century Gothic" w:hAnsi="Century Gothic" w:cs="Century Gothic"/>
                <w:color w:val="333333"/>
                <w:sz w:val="20"/>
                <w:szCs w:val="20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  <w:t>Technical Skills</w:t>
            </w:r>
          </w:p>
          <w:p w14:paraId="47235507" w14:textId="14F4376C" w:rsidR="00732B38" w:rsidRDefault="00D31FDA">
            <w:pPr>
              <w:pStyle w:val="p"/>
              <w:spacing w:line="300" w:lineRule="atLeast"/>
              <w:rPr>
                <w:rFonts w:ascii="Century Gothic" w:eastAsia="Century Gothic" w:hAnsi="Century Gothic" w:cs="Century Gothic"/>
                <w:color w:val="333333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 React.js </w:t>
            </w:r>
            <w:r w:rsidR="00303D4F">
              <w:rPr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–</w:t>
            </w:r>
            <w:r>
              <w:rPr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 </w:t>
            </w:r>
            <w:r w:rsidR="00303D4F">
              <w:rPr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React</w:t>
            </w:r>
            <w:r w:rsidR="00F95F9A">
              <w:rPr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-</w:t>
            </w:r>
            <w:r w:rsidR="00303D4F">
              <w:rPr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native </w:t>
            </w:r>
            <w:r>
              <w:rPr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JavaScript - HTML / CSS - - Bash - Git -React Router </w:t>
            </w:r>
            <w:r w:rsidR="00F95F9A">
              <w:rPr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–</w:t>
            </w:r>
            <w:r>
              <w:rPr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 Flex</w:t>
            </w:r>
            <w:r w:rsidR="00F95F9A">
              <w:rPr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-</w:t>
            </w:r>
            <w:r>
              <w:rPr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Box &amp; </w:t>
            </w:r>
            <w:proofErr w:type="gramStart"/>
            <w:r>
              <w:rPr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Grid  -</w:t>
            </w:r>
            <w:proofErr w:type="gramEnd"/>
            <w:r>
              <w:rPr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 API</w:t>
            </w:r>
            <w:r w:rsidR="00F95F9A">
              <w:rPr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-</w:t>
            </w:r>
            <w:r>
              <w:rPr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Bootstrap</w:t>
            </w:r>
          </w:p>
        </w:tc>
        <w:tc>
          <w:tcPr>
            <w:tcW w:w="4168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3181D2A0" w14:textId="77777777" w:rsidR="00732B38" w:rsidRDefault="00D31FDA">
            <w:pPr>
              <w:pStyle w:val="p"/>
              <w:spacing w:line="300" w:lineRule="atLeast"/>
              <w:rPr>
                <w:rFonts w:ascii="Century Gothic" w:eastAsia="Century Gothic" w:hAnsi="Century Gothic" w:cs="Century Gothic"/>
                <w:color w:val="333333"/>
                <w:sz w:val="20"/>
                <w:szCs w:val="20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  <w:t>Personal Skills</w:t>
            </w:r>
          </w:p>
          <w:p w14:paraId="5C7A0FE0" w14:textId="77777777" w:rsidR="00732B38" w:rsidRDefault="00D31FDA">
            <w:pPr>
              <w:pStyle w:val="p"/>
              <w:spacing w:line="300" w:lineRule="atLeast"/>
              <w:rPr>
                <w:rFonts w:ascii="Century Gothic" w:eastAsia="Century Gothic" w:hAnsi="Century Gothic" w:cs="Century Gothic"/>
                <w:color w:val="333333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I have written 3 novels, and working on my 4th. I have also written 3 features and one TV pilot film scripts and currently working my 5th screenplay. And written 11 songs for a soundtrack</w:t>
            </w:r>
          </w:p>
        </w:tc>
      </w:tr>
    </w:tbl>
    <w:p w14:paraId="4C68AB5D" w14:textId="77777777" w:rsidR="00732B38" w:rsidRDefault="00D31FDA">
      <w:pPr>
        <w:pStyle w:val="divdocumentdivsectiontitle"/>
        <w:spacing w:before="240" w:after="4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Experience</w:t>
      </w: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300"/>
        <w:gridCol w:w="8340"/>
      </w:tblGrid>
      <w:tr w:rsidR="00732B38" w14:paraId="44B381B7" w14:textId="77777777">
        <w:trPr>
          <w:tblCellSpacing w:w="0" w:type="dxa"/>
        </w:trPr>
        <w:tc>
          <w:tcPr>
            <w:tcW w:w="23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060E78E" w14:textId="77777777" w:rsidR="00732B38" w:rsidRDefault="00D31FDA">
            <w:pPr>
              <w:pStyle w:val="divdocumentdivparagraphspandateswrapperParagraph"/>
              <w:spacing w:line="320" w:lineRule="atLeast"/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  <w:t>10/2002</w:t>
            </w:r>
            <w:r>
              <w:rPr>
                <w:rStyle w:val="divdocumentdivparagraphspandateswrapper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  <w:t>to 02/2019</w:t>
            </w:r>
          </w:p>
          <w:p w14:paraId="2D0E3E07" w14:textId="77777777" w:rsidR="008F78DE" w:rsidRPr="008F78DE" w:rsidRDefault="008F78DE" w:rsidP="008F78DE">
            <w:pPr>
              <w:rPr>
                <w:rFonts w:eastAsia="Century Gothic"/>
              </w:rPr>
            </w:pPr>
          </w:p>
          <w:p w14:paraId="22E7F84E" w14:textId="77777777" w:rsidR="008F78DE" w:rsidRPr="008F78DE" w:rsidRDefault="008F78DE" w:rsidP="008F78DE">
            <w:pPr>
              <w:rPr>
                <w:rFonts w:eastAsia="Century Gothic"/>
              </w:rPr>
            </w:pPr>
          </w:p>
          <w:p w14:paraId="467A6F23" w14:textId="77777777" w:rsidR="008F78DE" w:rsidRPr="008F78DE" w:rsidRDefault="008F78DE" w:rsidP="008F78DE">
            <w:pPr>
              <w:rPr>
                <w:rFonts w:eastAsia="Century Gothic"/>
              </w:rPr>
            </w:pPr>
          </w:p>
          <w:p w14:paraId="2A4DA449" w14:textId="77777777" w:rsidR="008F78DE" w:rsidRPr="008F78DE" w:rsidRDefault="008F78DE" w:rsidP="008F78DE">
            <w:pPr>
              <w:rPr>
                <w:rFonts w:eastAsia="Century Gothic"/>
              </w:rPr>
            </w:pPr>
          </w:p>
          <w:p w14:paraId="5FA52284" w14:textId="77777777" w:rsidR="008F78DE" w:rsidRPr="008F78DE" w:rsidRDefault="008F78DE" w:rsidP="008F78DE">
            <w:pPr>
              <w:rPr>
                <w:rFonts w:eastAsia="Century Gothic"/>
              </w:rPr>
            </w:pPr>
          </w:p>
          <w:p w14:paraId="2FAA610A" w14:textId="77777777" w:rsidR="008F78DE" w:rsidRPr="008F78DE" w:rsidRDefault="008F78DE" w:rsidP="008F78DE">
            <w:pPr>
              <w:rPr>
                <w:rFonts w:eastAsia="Century Gothic"/>
              </w:rPr>
            </w:pPr>
          </w:p>
          <w:p w14:paraId="23425069" w14:textId="77777777" w:rsidR="008F78DE" w:rsidRPr="008F78DE" w:rsidRDefault="008F78DE" w:rsidP="008F78DE">
            <w:pPr>
              <w:rPr>
                <w:rFonts w:eastAsia="Century Gothic"/>
              </w:rPr>
            </w:pPr>
          </w:p>
          <w:p w14:paraId="044423B5" w14:textId="77777777" w:rsidR="008F78DE" w:rsidRPr="008F78DE" w:rsidRDefault="008F78DE" w:rsidP="008F78DE">
            <w:pPr>
              <w:rPr>
                <w:rFonts w:eastAsia="Century Gothic"/>
              </w:rPr>
            </w:pPr>
          </w:p>
          <w:p w14:paraId="28F8EB4B" w14:textId="77777777" w:rsidR="008F78DE" w:rsidRPr="008F78DE" w:rsidRDefault="008F78DE" w:rsidP="008F78DE">
            <w:pPr>
              <w:rPr>
                <w:rFonts w:eastAsia="Century Gothic"/>
              </w:rPr>
            </w:pPr>
          </w:p>
          <w:p w14:paraId="49A618A2" w14:textId="77777777" w:rsidR="008F78DE" w:rsidRDefault="008F78DE" w:rsidP="008F78DE">
            <w:pPr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</w:pPr>
          </w:p>
          <w:p w14:paraId="73F2DE52" w14:textId="69ECF21D" w:rsidR="008F78DE" w:rsidRDefault="008F78DE" w:rsidP="008F78DE">
            <w:pPr>
              <w:pStyle w:val="divdocumentdivparagraphspandateswrapperParagraph"/>
              <w:spacing w:line="320" w:lineRule="atLeast"/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  <w:t>09/2021</w:t>
            </w:r>
            <w:r>
              <w:rPr>
                <w:rStyle w:val="divdocumentdivparagraphspandateswrapper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  <w:t xml:space="preserve">to Present            </w:t>
            </w:r>
          </w:p>
          <w:p w14:paraId="55D54C5A" w14:textId="77777777" w:rsidR="008F78DE" w:rsidRDefault="008F78DE" w:rsidP="008F78DE">
            <w:pPr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</w:pPr>
          </w:p>
          <w:p w14:paraId="6682E34D" w14:textId="040BDACB" w:rsidR="008F78DE" w:rsidRPr="008F78DE" w:rsidRDefault="008F78DE" w:rsidP="008F78DE">
            <w:pPr>
              <w:rPr>
                <w:rFonts w:eastAsia="Century Gothic"/>
              </w:rPr>
            </w:pPr>
          </w:p>
        </w:tc>
        <w:tc>
          <w:tcPr>
            <w:tcW w:w="83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56FCFB" w14:textId="77777777" w:rsidR="00732B38" w:rsidRDefault="00D31FDA">
            <w:pPr>
              <w:pStyle w:val="divdocumentdivparagraphspandateswrapperParagraph"/>
              <w:spacing w:line="320" w:lineRule="atLeast"/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</w:pPr>
            <w:r>
              <w:rPr>
                <w:rStyle w:val="spanjobtitle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Medical Secretary, and Billing Technician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 </w:t>
            </w:r>
          </w:p>
          <w:p w14:paraId="1233F444" w14:textId="77777777" w:rsidR="00732B38" w:rsidRDefault="00D31FDA">
            <w:pPr>
              <w:pStyle w:val="spanpaddedline"/>
              <w:spacing w:line="320" w:lineRule="atLeast"/>
              <w:rPr>
                <w:rStyle w:val="divdocumentsinglecolumnCharacter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</w:pPr>
            <w:r>
              <w:rPr>
                <w:rStyle w:val="spancompanyname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Alameda Health System</w:t>
            </w:r>
            <w:r>
              <w:rPr>
                <w:rStyle w:val="spanhypenfont"/>
                <w:rFonts w:ascii="Century Gothic" w:eastAsia="Century Gothic" w:hAnsi="Century Gothic" w:cs="Century Gothic"/>
                <w:color w:val="333333"/>
              </w:rPr>
              <w:t xml:space="preserve"> </w:t>
            </w:r>
            <w:r>
              <w:rPr>
                <w:rStyle w:val="spanhypenfont"/>
                <w:rFonts w:ascii="MS Mincho" w:eastAsia="MS Mincho" w:hAnsi="MS Mincho" w:cs="MS Mincho"/>
                <w:color w:val="333333"/>
              </w:rPr>
              <w:t>－</w:t>
            </w:r>
            <w:r>
              <w:rPr>
                <w:rStyle w:val="spanhypenfont"/>
                <w:rFonts w:ascii="Century Gothic" w:eastAsia="Century Gothic" w:hAnsi="Century Gothic" w:cs="Century Gothic"/>
                <w:color w:val="333333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Oakland, CA</w:t>
            </w:r>
          </w:p>
          <w:p w14:paraId="6E2E8854" w14:textId="77777777" w:rsidR="00732B38" w:rsidRDefault="000C6EB2">
            <w:pPr>
              <w:pStyle w:val="ulli"/>
              <w:numPr>
                <w:ilvl w:val="0"/>
                <w:numId w:val="1"/>
              </w:numPr>
              <w:spacing w:line="320" w:lineRule="atLeast"/>
              <w:ind w:left="640" w:hanging="252"/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Digitized over data transition</w:t>
            </w:r>
            <w:r w:rsidR="00D31FDA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 medical records and organized files into company's system using Solarian</w:t>
            </w:r>
          </w:p>
          <w:p w14:paraId="0A30DE21" w14:textId="77777777" w:rsidR="00732B38" w:rsidRDefault="00D31FDA">
            <w:pPr>
              <w:pStyle w:val="ulli"/>
              <w:numPr>
                <w:ilvl w:val="0"/>
                <w:numId w:val="1"/>
              </w:numPr>
              <w:spacing w:line="320" w:lineRule="atLeast"/>
              <w:ind w:left="640" w:hanging="252"/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Company' clinics office activities, including customer service, patient appointment management, billing and collections, and office administration</w:t>
            </w:r>
          </w:p>
          <w:p w14:paraId="0FC642C7" w14:textId="77777777" w:rsidR="00732B38" w:rsidRDefault="00D31FDA">
            <w:pPr>
              <w:pStyle w:val="ulli"/>
              <w:numPr>
                <w:ilvl w:val="0"/>
                <w:numId w:val="1"/>
              </w:numPr>
              <w:spacing w:line="320" w:lineRule="atLeast"/>
              <w:ind w:left="640" w:hanging="252"/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Supervised and trained admitting, billing and collection staff</w:t>
            </w:r>
          </w:p>
          <w:p w14:paraId="471DACFE" w14:textId="336718AB" w:rsidR="00732B38" w:rsidRDefault="00D31FDA" w:rsidP="008F78DE">
            <w:pPr>
              <w:pStyle w:val="ulli"/>
              <w:numPr>
                <w:ilvl w:val="0"/>
                <w:numId w:val="1"/>
              </w:numPr>
              <w:spacing w:line="320" w:lineRule="atLeast"/>
              <w:ind w:left="640" w:hanging="252"/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Managed medical supply inventory, insurance records, patient charts and company files using online tracking system</w:t>
            </w:r>
          </w:p>
          <w:p w14:paraId="152A23CD" w14:textId="77777777" w:rsidR="008F78DE" w:rsidRPr="008F78DE" w:rsidRDefault="008F78DE" w:rsidP="008F78DE">
            <w:pPr>
              <w:pStyle w:val="ulli"/>
              <w:spacing w:line="320" w:lineRule="atLeast"/>
              <w:ind w:left="640"/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</w:pPr>
          </w:p>
          <w:p w14:paraId="0CD9D82C" w14:textId="77777777" w:rsidR="008F78DE" w:rsidRPr="008F78DE" w:rsidRDefault="008F78DE" w:rsidP="008F78DE">
            <w:pPr>
              <w:pStyle w:val="ulli"/>
              <w:spacing w:line="320" w:lineRule="atLeast"/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</w:pPr>
            <w:r w:rsidRPr="008F78DE"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  <w:t>React-Native and React apprentice</w:t>
            </w:r>
          </w:p>
          <w:p w14:paraId="54D9687E" w14:textId="19B9275D" w:rsidR="00732B38" w:rsidRDefault="008F78DE" w:rsidP="008F78DE">
            <w:pPr>
              <w:pStyle w:val="ulli"/>
              <w:spacing w:line="320" w:lineRule="atLeast"/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</w:pPr>
            <w:r w:rsidRPr="008F78DE"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  <w:t>Alpha</w:t>
            </w:r>
            <w:r w:rsidR="00584287"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  <w:t>-</w:t>
            </w:r>
            <w:r w:rsidRPr="008F78DE"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  <w:t>work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  <w:t>s</w:t>
            </w:r>
            <w:r w:rsidRPr="008F78DE"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  <w:t xml:space="preserve"> Apprenticeship</w:t>
            </w:r>
            <w:r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—Oakland, CA</w:t>
            </w:r>
          </w:p>
          <w:p w14:paraId="1DE3BC17" w14:textId="18571E13" w:rsidR="008F78DE" w:rsidRDefault="008F78DE" w:rsidP="008F78DE">
            <w:pPr>
              <w:pStyle w:val="ulli"/>
              <w:spacing w:line="320" w:lineRule="atLeast"/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Scrum, Agile projects in React and React-Native</w:t>
            </w:r>
            <w:r w:rsidR="00194FA3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, </w:t>
            </w:r>
            <w:proofErr w:type="spellStart"/>
            <w:r w:rsidR="00194FA3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Gi</w:t>
            </w:r>
            <w:r w:rsidR="00584287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t</w:t>
            </w:r>
            <w:r w:rsidR="00194FA3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hub</w:t>
            </w:r>
            <w:proofErr w:type="spellEnd"/>
            <w:r w:rsidR="00194FA3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 and Git Flow</w:t>
            </w:r>
            <w:r w:rsidR="00584287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/project board</w:t>
            </w:r>
            <w:r w:rsidR="00194FA3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 goal</w:t>
            </w:r>
            <w:r w:rsidR="00584287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s</w:t>
            </w:r>
            <w:r w:rsidR="00194FA3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 to work on real client project</w:t>
            </w:r>
            <w:r w:rsidR="00584287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, team building exercise</w:t>
            </w:r>
          </w:p>
        </w:tc>
      </w:tr>
    </w:tbl>
    <w:p w14:paraId="35842EA2" w14:textId="456637B0" w:rsidR="00732B38" w:rsidRDefault="00D31FDA">
      <w:pPr>
        <w:pStyle w:val="divdocumentdivsectiontitle"/>
        <w:spacing w:before="240" w:after="4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Education and Training</w:t>
      </w: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300"/>
        <w:gridCol w:w="8340"/>
      </w:tblGrid>
      <w:tr w:rsidR="00732B38" w14:paraId="63F55EE8" w14:textId="77777777">
        <w:trPr>
          <w:tblCellSpacing w:w="0" w:type="dxa"/>
        </w:trPr>
        <w:tc>
          <w:tcPr>
            <w:tcW w:w="23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AFDDEEF" w14:textId="77777777" w:rsidR="00732B38" w:rsidRDefault="00D31FDA">
            <w:pPr>
              <w:pStyle w:val="divdocumentdivparagraphspandateswrapperParagraph"/>
              <w:spacing w:line="320" w:lineRule="atLeast"/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  <w:t>2019</w:t>
            </w:r>
          </w:p>
          <w:p w14:paraId="64DACAF2" w14:textId="7BE5A3DE" w:rsidR="002F2F67" w:rsidRDefault="002F2F67" w:rsidP="002F2F67">
            <w:pPr>
              <w:pStyle w:val="divdocumentdivparagraphspandateswrapperParagraph"/>
              <w:spacing w:line="320" w:lineRule="atLeast"/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</w:pPr>
          </w:p>
          <w:p w14:paraId="38A883F3" w14:textId="6AFDDE56" w:rsidR="002F2F67" w:rsidRDefault="002F2F67" w:rsidP="002F2F67">
            <w:pPr>
              <w:pStyle w:val="divdocumentdivparagraphspandateswrapperParagraph"/>
              <w:spacing w:line="320" w:lineRule="atLeast"/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</w:pPr>
          </w:p>
          <w:p w14:paraId="33DAD98B" w14:textId="035F088B" w:rsidR="002F2F67" w:rsidRDefault="002F2F67" w:rsidP="002F2F67">
            <w:pPr>
              <w:pStyle w:val="divdocumentdivparagraphspandateswrapperParagraph"/>
              <w:spacing w:line="320" w:lineRule="atLeast"/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  <w:t>2019 to 2020</w:t>
            </w:r>
          </w:p>
          <w:p w14:paraId="269550DC" w14:textId="77777777" w:rsidR="000C6EB2" w:rsidRDefault="002F2F67">
            <w:pPr>
              <w:pStyle w:val="divdocumentdivparagraphspandateswrapperParagraph"/>
              <w:spacing w:line="320" w:lineRule="atLeast"/>
              <w:rPr>
                <w:rStyle w:val="divdocumentdivparagraphspandateswrapper"/>
                <w:rFonts w:ascii="Century Gothic" w:eastAsia="Century Gothic" w:hAnsi="Century Gothic" w:cs="Century Gothic"/>
                <w:b/>
                <w:bCs/>
                <w:color w:val="333333"/>
                <w:sz w:val="10"/>
                <w:szCs w:val="10"/>
              </w:rPr>
            </w:pPr>
            <w:r>
              <w:rPr>
                <w:rStyle w:val="divdocumentdivparagraphspandateswrapper"/>
                <w:rFonts w:ascii="Century Gothic" w:eastAsia="Century Gothic" w:hAnsi="Century Gothic" w:cs="Century Gothic"/>
                <w:b/>
                <w:bCs/>
                <w:color w:val="333333"/>
                <w:sz w:val="10"/>
                <w:szCs w:val="10"/>
              </w:rPr>
              <w:t>2021</w:t>
            </w:r>
          </w:p>
          <w:p w14:paraId="55F4A205" w14:textId="77777777" w:rsidR="002F2F67" w:rsidRDefault="002F2F67">
            <w:pPr>
              <w:pStyle w:val="divdocumentdivparagraphspandateswrapperParagraph"/>
              <w:spacing w:line="320" w:lineRule="atLeast"/>
              <w:rPr>
                <w:rStyle w:val="divdocumentdivparagraphspandateswrapper"/>
                <w:rFonts w:ascii="Century Gothic" w:eastAsia="Century Gothic" w:hAnsi="Century Gothic" w:cs="Century Gothic"/>
                <w:b/>
                <w:bCs/>
                <w:color w:val="333333"/>
                <w:sz w:val="10"/>
                <w:szCs w:val="10"/>
              </w:rPr>
            </w:pPr>
            <w:r>
              <w:rPr>
                <w:rStyle w:val="divdocumentdivparagraphspandateswrapper"/>
                <w:rFonts w:ascii="Century Gothic" w:eastAsia="Century Gothic" w:hAnsi="Century Gothic" w:cs="Century Gothic"/>
                <w:b/>
                <w:bCs/>
                <w:color w:val="333333"/>
                <w:sz w:val="10"/>
                <w:szCs w:val="10"/>
              </w:rPr>
              <w:t>2021</w:t>
            </w:r>
          </w:p>
          <w:p w14:paraId="0B340CEA" w14:textId="77777777" w:rsidR="002F2F67" w:rsidRDefault="002F2F67">
            <w:pPr>
              <w:pStyle w:val="divdocumentdivparagraphspandateswrapperParagraph"/>
              <w:spacing w:line="320" w:lineRule="atLeast"/>
              <w:rPr>
                <w:rStyle w:val="divdocumentdivparagraphspandateswrapper"/>
                <w:rFonts w:ascii="Century Gothic" w:eastAsia="Century Gothic" w:hAnsi="Century Gothic" w:cs="Century Gothic"/>
                <w:b/>
                <w:bCs/>
                <w:color w:val="333333"/>
                <w:sz w:val="10"/>
                <w:szCs w:val="10"/>
              </w:rPr>
            </w:pPr>
            <w:r>
              <w:rPr>
                <w:rStyle w:val="divdocumentdivparagraphspandateswrapper"/>
                <w:rFonts w:ascii="Century Gothic" w:eastAsia="Century Gothic" w:hAnsi="Century Gothic" w:cs="Century Gothic"/>
                <w:b/>
                <w:bCs/>
                <w:color w:val="333333"/>
                <w:sz w:val="10"/>
                <w:szCs w:val="10"/>
              </w:rPr>
              <w:t>2019</w:t>
            </w:r>
          </w:p>
          <w:p w14:paraId="03F34AD3" w14:textId="56F7A9B0" w:rsidR="002F2F67" w:rsidRDefault="002F2F67">
            <w:pPr>
              <w:pStyle w:val="divdocumentdivparagraphspandateswrapperParagraph"/>
              <w:spacing w:line="320" w:lineRule="atLeast"/>
              <w:rPr>
                <w:rStyle w:val="divdocumentdivparagraphspandateswrapper"/>
                <w:rFonts w:ascii="Century Gothic" w:eastAsia="Century Gothic" w:hAnsi="Century Gothic" w:cs="Century Gothic"/>
                <w:b/>
                <w:bCs/>
                <w:color w:val="333333"/>
                <w:sz w:val="10"/>
                <w:szCs w:val="10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color w:val="333333"/>
                <w:sz w:val="20"/>
                <w:szCs w:val="20"/>
              </w:rPr>
              <w:t xml:space="preserve">2021                                        </w:t>
            </w:r>
          </w:p>
        </w:tc>
        <w:tc>
          <w:tcPr>
            <w:tcW w:w="83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AAE56CA" w14:textId="19F14B89" w:rsidR="00732B38" w:rsidRDefault="00D31FDA">
            <w:pPr>
              <w:pStyle w:val="spanpaddedline"/>
              <w:spacing w:line="320" w:lineRule="atLeast"/>
              <w:rPr>
                <w:rStyle w:val="divdocumentsinglecolumnCharacter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</w:pPr>
            <w:r>
              <w:rPr>
                <w:rStyle w:val="spancompanyname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Kickstart Coding</w:t>
            </w:r>
            <w:r w:rsidR="00A14088">
              <w:rPr>
                <w:rStyle w:val="spancompanyname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 bootcamp</w:t>
            </w:r>
            <w:r>
              <w:rPr>
                <w:rStyle w:val="divdocumentsinglecolumnCharacter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 </w:t>
            </w:r>
            <w:r>
              <w:rPr>
                <w:rStyle w:val="spanhypenfont"/>
                <w:rFonts w:ascii="MS Mincho" w:eastAsia="MS Mincho" w:hAnsi="MS Mincho" w:cs="MS Mincho"/>
                <w:color w:val="333333"/>
              </w:rPr>
              <w:t>－</w:t>
            </w:r>
            <w:r>
              <w:rPr>
                <w:rStyle w:val="spanhypenfont"/>
                <w:rFonts w:ascii="Century Gothic" w:eastAsia="Century Gothic" w:hAnsi="Century Gothic" w:cs="Century Gothic"/>
                <w:color w:val="333333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Oakland, CA</w:t>
            </w:r>
            <w:r>
              <w:rPr>
                <w:rStyle w:val="divdocumentsinglecolumnCharacter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 </w:t>
            </w:r>
          </w:p>
          <w:p w14:paraId="3E3B66C6" w14:textId="07E29EA3" w:rsidR="00006ACA" w:rsidRDefault="00D31FDA" w:rsidP="00006ACA">
            <w:pPr>
              <w:pStyle w:val="divdocumentdivparagraphspandateswrapperParagraph"/>
              <w:spacing w:line="320" w:lineRule="atLeast"/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Coursework included final projects in Python, JavaScript, and</w:t>
            </w:r>
            <w:r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br/>
              <w:t>Computer Science fundamentals</w:t>
            </w:r>
            <w:r w:rsidR="00006ACA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 Wed development Full stack</w:t>
            </w:r>
            <w:r w:rsidR="00006ACA">
              <w:rPr>
                <w:rStyle w:val="singlecolumnspanpaddedlinenth-child1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 </w:t>
            </w:r>
          </w:p>
          <w:p w14:paraId="49B4ED92" w14:textId="0A93C500" w:rsidR="00303D4F" w:rsidRDefault="00006ACA">
            <w:pPr>
              <w:pStyle w:val="p"/>
              <w:spacing w:line="320" w:lineRule="atLeast"/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</w:pPr>
            <w:bookmarkStart w:id="0" w:name="_Hlk48601121"/>
            <w:r w:rsidRPr="00006ACA">
              <w:rPr>
                <w:rStyle w:val="span"/>
                <w:rFonts w:ascii="Century Gothic" w:eastAsia="Century Gothic" w:hAnsi="Century Gothic" w:cs="Century Gothic"/>
                <w:b/>
                <w:color w:val="333333"/>
                <w:sz w:val="20"/>
                <w:szCs w:val="20"/>
              </w:rPr>
              <w:t>Women Who Code S</w:t>
            </w:r>
            <w:r w:rsidR="002F2F67">
              <w:rPr>
                <w:rStyle w:val="span"/>
                <w:rFonts w:ascii="Century Gothic" w:eastAsia="Century Gothic" w:hAnsi="Century Gothic" w:cs="Century Gothic"/>
                <w:b/>
                <w:color w:val="333333"/>
                <w:sz w:val="20"/>
                <w:szCs w:val="20"/>
              </w:rPr>
              <w:t>an Francisco</w:t>
            </w:r>
            <w:r w:rsidRPr="00006ACA">
              <w:rPr>
                <w:rStyle w:val="span"/>
                <w:rFonts w:ascii="Century Gothic" w:eastAsia="Century Gothic" w:hAnsi="Century Gothic" w:cs="Century Gothic"/>
                <w:b/>
                <w:color w:val="333333"/>
                <w:sz w:val="20"/>
                <w:szCs w:val="20"/>
              </w:rPr>
              <w:t>/Oakland</w:t>
            </w:r>
            <w:r>
              <w:rPr>
                <w:rStyle w:val="span"/>
                <w:rFonts w:ascii="Century Gothic" w:eastAsia="Century Gothic" w:hAnsi="Century Gothic" w:cs="Century Gothic"/>
                <w:b/>
                <w:color w:val="333333"/>
                <w:sz w:val="20"/>
                <w:szCs w:val="20"/>
              </w:rPr>
              <w:t xml:space="preserve"> _</w:t>
            </w:r>
            <w:r w:rsidRPr="00006ACA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co</w:t>
            </w:r>
            <w:r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-lead assisting lead with planning and organizing </w:t>
            </w:r>
            <w:r w:rsidR="000B0CA5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meeting and meetup. Soliciting sponsor</w:t>
            </w:r>
            <w:r w:rsidR="00584287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s</w:t>
            </w:r>
            <w:r w:rsidR="000B0CA5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 for mentorship.</w:t>
            </w:r>
            <w:r w:rsidR="002F2F67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 Planning study group for preparing algorithm white board test</w:t>
            </w:r>
            <w:r w:rsidR="00584287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. Study group mentors support.</w:t>
            </w:r>
            <w:r w:rsidR="002F2F67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 </w:t>
            </w:r>
          </w:p>
          <w:p w14:paraId="1771CD3F" w14:textId="77777777" w:rsidR="00303D4F" w:rsidRPr="00303D4F" w:rsidRDefault="00303D4F">
            <w:pPr>
              <w:pStyle w:val="p"/>
              <w:spacing w:line="320" w:lineRule="atLeast"/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</w:pPr>
          </w:p>
          <w:bookmarkEnd w:id="0"/>
          <w:p w14:paraId="49B29B1C" w14:textId="6004FB0C" w:rsidR="00732B38" w:rsidRDefault="002F2F67">
            <w:pPr>
              <w:pStyle w:val="p"/>
              <w:spacing w:line="320" w:lineRule="atLeast"/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</w:pPr>
            <w:r w:rsidRPr="00F95F9A">
              <w:rPr>
                <w:rStyle w:val="span"/>
                <w:rFonts w:ascii="Century Gothic" w:eastAsia="Century Gothic" w:hAnsi="Century Gothic" w:cs="Century Gothic"/>
                <w:b/>
                <w:bCs/>
                <w:color w:val="333333"/>
                <w:sz w:val="20"/>
                <w:szCs w:val="20"/>
              </w:rPr>
              <w:t>Bitwise Industries bootcamp</w:t>
            </w:r>
            <w:r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 xml:space="preserve"> </w:t>
            </w:r>
            <w:r w:rsidR="00F95F9A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–</w:t>
            </w:r>
            <w:r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Oakland</w:t>
            </w:r>
            <w:r w:rsidR="00F95F9A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t>, CA</w:t>
            </w:r>
            <w:r w:rsidR="00D31FDA">
              <w:rPr>
                <w:rStyle w:val="span"/>
                <w:rFonts w:ascii="Century Gothic" w:eastAsia="Century Gothic" w:hAnsi="Century Gothic" w:cs="Century Gothic"/>
                <w:color w:val="333333"/>
                <w:sz w:val="20"/>
                <w:szCs w:val="20"/>
              </w:rPr>
              <w:br/>
            </w:r>
          </w:p>
        </w:tc>
      </w:tr>
    </w:tbl>
    <w:p w14:paraId="0BECD4AE" w14:textId="4BB4B16A" w:rsidR="00006ACA" w:rsidRPr="008F78DE" w:rsidRDefault="00303D4F" w:rsidP="00006ACA">
      <w:pPr>
        <w:pStyle w:val="p"/>
        <w:spacing w:line="320" w:lineRule="atLeast"/>
        <w:rPr>
          <w:rStyle w:val="span"/>
          <w:rFonts w:ascii="Century Gothic" w:eastAsia="Century Gothic" w:hAnsi="Century Gothic" w:cs="Century Gothic"/>
          <w:bCs/>
          <w:color w:val="333333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b/>
          <w:color w:val="333333"/>
          <w:sz w:val="20"/>
          <w:szCs w:val="20"/>
        </w:rPr>
        <w:tab/>
      </w:r>
      <w:r>
        <w:rPr>
          <w:rStyle w:val="span"/>
          <w:rFonts w:ascii="Century Gothic" w:eastAsia="Century Gothic" w:hAnsi="Century Gothic" w:cs="Century Gothic"/>
          <w:b/>
          <w:color w:val="333333"/>
          <w:sz w:val="20"/>
          <w:szCs w:val="20"/>
        </w:rPr>
        <w:tab/>
      </w:r>
      <w:r>
        <w:rPr>
          <w:rStyle w:val="span"/>
          <w:rFonts w:ascii="Century Gothic" w:eastAsia="Century Gothic" w:hAnsi="Century Gothic" w:cs="Century Gothic"/>
          <w:b/>
          <w:color w:val="333333"/>
          <w:sz w:val="20"/>
          <w:szCs w:val="20"/>
        </w:rPr>
        <w:tab/>
      </w:r>
      <w:r w:rsidR="00F95F9A">
        <w:rPr>
          <w:rStyle w:val="span"/>
          <w:rFonts w:ascii="Century Gothic" w:eastAsia="Century Gothic" w:hAnsi="Century Gothic" w:cs="Century Gothic"/>
          <w:b/>
          <w:color w:val="333333"/>
          <w:sz w:val="20"/>
          <w:szCs w:val="20"/>
        </w:rPr>
        <w:t xml:space="preserve">  </w:t>
      </w:r>
      <w:r w:rsidR="00F95F9A" w:rsidRPr="008F78DE">
        <w:rPr>
          <w:rStyle w:val="span"/>
          <w:rFonts w:ascii="Century Gothic" w:eastAsia="Century Gothic" w:hAnsi="Century Gothic" w:cs="Century Gothic"/>
          <w:bCs/>
          <w:color w:val="333333"/>
          <w:sz w:val="20"/>
          <w:szCs w:val="20"/>
        </w:rPr>
        <w:t xml:space="preserve">Coursework include </w:t>
      </w:r>
      <w:proofErr w:type="spellStart"/>
      <w:r w:rsidR="00F95F9A" w:rsidRPr="008F78DE">
        <w:rPr>
          <w:rStyle w:val="span"/>
          <w:rFonts w:ascii="Century Gothic" w:eastAsia="Century Gothic" w:hAnsi="Century Gothic" w:cs="Century Gothic"/>
          <w:bCs/>
          <w:color w:val="333333"/>
          <w:sz w:val="20"/>
          <w:szCs w:val="20"/>
        </w:rPr>
        <w:t>Javascript</w:t>
      </w:r>
      <w:proofErr w:type="spellEnd"/>
      <w:r w:rsidR="00F95F9A" w:rsidRPr="008F78DE">
        <w:rPr>
          <w:rStyle w:val="span"/>
          <w:rFonts w:ascii="Century Gothic" w:eastAsia="Century Gothic" w:hAnsi="Century Gothic" w:cs="Century Gothic"/>
          <w:bCs/>
          <w:color w:val="333333"/>
          <w:sz w:val="20"/>
          <w:szCs w:val="20"/>
        </w:rPr>
        <w:t>, React, Redux</w:t>
      </w:r>
      <w:r w:rsidR="00584287">
        <w:rPr>
          <w:rStyle w:val="span"/>
          <w:rFonts w:ascii="Century Gothic" w:eastAsia="Century Gothic" w:hAnsi="Century Gothic" w:cs="Century Gothic"/>
          <w:bCs/>
          <w:color w:val="333333"/>
          <w:sz w:val="20"/>
          <w:szCs w:val="20"/>
        </w:rPr>
        <w:t xml:space="preserve">, </w:t>
      </w:r>
      <w:proofErr w:type="spellStart"/>
      <w:r w:rsidR="00584287">
        <w:rPr>
          <w:rStyle w:val="span"/>
          <w:rFonts w:ascii="Century Gothic" w:eastAsia="Century Gothic" w:hAnsi="Century Gothic" w:cs="Century Gothic"/>
          <w:bCs/>
          <w:color w:val="333333"/>
          <w:sz w:val="20"/>
          <w:szCs w:val="20"/>
        </w:rPr>
        <w:t>Github</w:t>
      </w:r>
      <w:proofErr w:type="spellEnd"/>
      <w:r w:rsidR="00584287">
        <w:rPr>
          <w:rStyle w:val="span"/>
          <w:rFonts w:ascii="Century Gothic" w:eastAsia="Century Gothic" w:hAnsi="Century Gothic" w:cs="Century Gothic"/>
          <w:bCs/>
          <w:color w:val="333333"/>
          <w:sz w:val="20"/>
          <w:szCs w:val="20"/>
        </w:rPr>
        <w:t xml:space="preserve"> using VS code</w:t>
      </w:r>
    </w:p>
    <w:p w14:paraId="3A6351D3" w14:textId="73458B8F" w:rsidR="00303D4F" w:rsidRPr="008F78DE" w:rsidRDefault="00303D4F" w:rsidP="00006ACA">
      <w:pPr>
        <w:pStyle w:val="p"/>
        <w:spacing w:line="320" w:lineRule="atLeast"/>
        <w:rPr>
          <w:rStyle w:val="span"/>
          <w:rFonts w:ascii="Century Gothic" w:eastAsia="Century Gothic" w:hAnsi="Century Gothic" w:cs="Century Gothic"/>
          <w:bCs/>
          <w:color w:val="333333"/>
          <w:sz w:val="20"/>
          <w:szCs w:val="20"/>
        </w:rPr>
      </w:pPr>
      <w:r w:rsidRPr="008F78DE">
        <w:rPr>
          <w:rStyle w:val="span"/>
          <w:rFonts w:ascii="Century Gothic" w:eastAsia="Century Gothic" w:hAnsi="Century Gothic" w:cs="Century Gothic"/>
          <w:bCs/>
          <w:color w:val="333333"/>
          <w:sz w:val="20"/>
          <w:szCs w:val="20"/>
        </w:rPr>
        <w:tab/>
      </w:r>
      <w:r w:rsidRPr="008F78DE">
        <w:rPr>
          <w:rStyle w:val="span"/>
          <w:rFonts w:ascii="Century Gothic" w:eastAsia="Century Gothic" w:hAnsi="Century Gothic" w:cs="Century Gothic"/>
          <w:bCs/>
          <w:color w:val="333333"/>
          <w:sz w:val="20"/>
          <w:szCs w:val="20"/>
        </w:rPr>
        <w:tab/>
      </w:r>
      <w:r w:rsidRPr="008F78DE">
        <w:rPr>
          <w:rStyle w:val="span"/>
          <w:rFonts w:ascii="Century Gothic" w:eastAsia="Century Gothic" w:hAnsi="Century Gothic" w:cs="Century Gothic"/>
          <w:bCs/>
          <w:color w:val="333333"/>
          <w:sz w:val="20"/>
          <w:szCs w:val="20"/>
        </w:rPr>
        <w:tab/>
      </w:r>
    </w:p>
    <w:sectPr w:rsidR="00303D4F" w:rsidRPr="008F78DE" w:rsidSect="00732B38">
      <w:pgSz w:w="12240" w:h="15840"/>
      <w:pgMar w:top="480" w:right="800" w:bottom="48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C8B68FCB-2265-4356-B1FA-1417534F6581}"/>
    <w:embedBold r:id="rId2" w:fontKey="{F2C9C4ED-2AAF-41F8-9502-A5DEA034DB2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3" w:subsetted="1" w:fontKey="{D130226D-A1C5-4EDE-A516-486D63B632D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790B8A8-0C20-4421-8E56-84B6D5DC2B6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3D02F729-C322-44C7-A8FB-6A016CE023A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E1F8738A">
      <w:start w:val="1"/>
      <w:numFmt w:val="bullet"/>
      <w:lvlText w:val=""/>
      <w:lvlJc w:val="left"/>
      <w:pPr>
        <w:ind w:left="810" w:hanging="360"/>
      </w:pPr>
      <w:rPr>
        <w:rFonts w:ascii="Symbol" w:hAnsi="Symbol"/>
      </w:rPr>
    </w:lvl>
    <w:lvl w:ilvl="1" w:tplc="D44AB99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75C0AC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C584D2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C468A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25EEA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BEC93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3EC961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BB825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B38"/>
    <w:rsid w:val="00006ACA"/>
    <w:rsid w:val="000602C0"/>
    <w:rsid w:val="000735FE"/>
    <w:rsid w:val="000B0CA5"/>
    <w:rsid w:val="000C6EB2"/>
    <w:rsid w:val="00194FA3"/>
    <w:rsid w:val="002259BD"/>
    <w:rsid w:val="002F2F67"/>
    <w:rsid w:val="00303D4F"/>
    <w:rsid w:val="004818B8"/>
    <w:rsid w:val="00584287"/>
    <w:rsid w:val="00732B38"/>
    <w:rsid w:val="008F78DE"/>
    <w:rsid w:val="00A14088"/>
    <w:rsid w:val="00C469FF"/>
    <w:rsid w:val="00CF7A32"/>
    <w:rsid w:val="00D31FDA"/>
    <w:rsid w:val="00F95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BA534"/>
  <w15:docId w15:val="{4DFEA1F8-C328-4502-88C9-0F3227DF3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rsid w:val="00732B38"/>
    <w:pPr>
      <w:spacing w:line="300" w:lineRule="atLeast"/>
    </w:pPr>
    <w:rPr>
      <w:color w:val="333333"/>
    </w:rPr>
  </w:style>
  <w:style w:type="paragraph" w:customStyle="1" w:styleId="divdocumentsection">
    <w:name w:val="div_document_section"/>
    <w:basedOn w:val="Normal"/>
    <w:rsid w:val="00732B38"/>
  </w:style>
  <w:style w:type="paragraph" w:customStyle="1" w:styleId="divdocumentdivparagraph">
    <w:name w:val="div_document_div_paragraph"/>
    <w:basedOn w:val="Normal"/>
    <w:rsid w:val="00732B38"/>
  </w:style>
  <w:style w:type="paragraph" w:customStyle="1" w:styleId="divdocumentthinbottomborder">
    <w:name w:val="div_document_thinbottomborder"/>
    <w:basedOn w:val="Normal"/>
    <w:rsid w:val="00732B38"/>
  </w:style>
  <w:style w:type="character" w:customStyle="1" w:styleId="divnamespanfName">
    <w:name w:val="div_name_span_fName"/>
    <w:basedOn w:val="DefaultParagraphFont"/>
    <w:rsid w:val="00732B38"/>
    <w:rPr>
      <w:b w:val="0"/>
      <w:bCs w:val="0"/>
    </w:rPr>
  </w:style>
  <w:style w:type="character" w:customStyle="1" w:styleId="span">
    <w:name w:val="span"/>
    <w:basedOn w:val="DefaultParagraphFont"/>
    <w:rsid w:val="00732B38"/>
    <w:rPr>
      <w:sz w:val="24"/>
      <w:szCs w:val="24"/>
      <w:bdr w:val="none" w:sz="0" w:space="0" w:color="auto"/>
      <w:vertAlign w:val="baseline"/>
    </w:rPr>
  </w:style>
  <w:style w:type="paragraph" w:customStyle="1" w:styleId="div">
    <w:name w:val="div"/>
    <w:basedOn w:val="Normal"/>
    <w:rsid w:val="00732B38"/>
  </w:style>
  <w:style w:type="paragraph" w:customStyle="1" w:styleId="divdocumentdivfirstsection">
    <w:name w:val="div_document_div_firstsection"/>
    <w:basedOn w:val="Normal"/>
    <w:rsid w:val="00732B38"/>
  </w:style>
  <w:style w:type="paragraph" w:customStyle="1" w:styleId="divaddress">
    <w:name w:val="div_address"/>
    <w:basedOn w:val="div"/>
    <w:rsid w:val="00732B38"/>
    <w:pPr>
      <w:pBdr>
        <w:top w:val="none" w:sz="0" w:space="1" w:color="auto"/>
      </w:pBdr>
      <w:spacing w:line="380" w:lineRule="atLeast"/>
    </w:pPr>
    <w:rPr>
      <w:sz w:val="18"/>
      <w:szCs w:val="18"/>
    </w:rPr>
  </w:style>
  <w:style w:type="paragraph" w:customStyle="1" w:styleId="divdocumentdivheading">
    <w:name w:val="div_document_div_heading"/>
    <w:basedOn w:val="Normal"/>
    <w:rsid w:val="00732B38"/>
  </w:style>
  <w:style w:type="paragraph" w:customStyle="1" w:styleId="divdocumentdivsectiontitle">
    <w:name w:val="div_document_div_sectiontitle"/>
    <w:basedOn w:val="Normal"/>
    <w:rsid w:val="00732B38"/>
    <w:pPr>
      <w:spacing w:line="340" w:lineRule="atLeast"/>
    </w:pPr>
    <w:rPr>
      <w:color w:val="009999"/>
    </w:rPr>
  </w:style>
  <w:style w:type="paragraph" w:customStyle="1" w:styleId="divdocumentdivnoPind">
    <w:name w:val="div_document_div_noPind"/>
    <w:basedOn w:val="Normal"/>
    <w:rsid w:val="00732B38"/>
  </w:style>
  <w:style w:type="paragraph" w:customStyle="1" w:styleId="p">
    <w:name w:val="p"/>
    <w:basedOn w:val="Normal"/>
    <w:rsid w:val="00732B38"/>
  </w:style>
  <w:style w:type="paragraph" w:customStyle="1" w:styleId="divdocumentsinglecolumn">
    <w:name w:val="div_document_singlecolumn"/>
    <w:basedOn w:val="Normal"/>
    <w:rsid w:val="00732B38"/>
  </w:style>
  <w:style w:type="character" w:customStyle="1" w:styleId="Strong1">
    <w:name w:val="Strong1"/>
    <w:basedOn w:val="DefaultParagraphFont"/>
    <w:rsid w:val="00732B38"/>
    <w:rPr>
      <w:sz w:val="24"/>
      <w:szCs w:val="24"/>
      <w:bdr w:val="none" w:sz="0" w:space="0" w:color="auto"/>
      <w:vertAlign w:val="baseline"/>
    </w:rPr>
  </w:style>
  <w:style w:type="table" w:customStyle="1" w:styleId="divdocumenttable">
    <w:name w:val="div_document_table"/>
    <w:basedOn w:val="TableNormal"/>
    <w:rsid w:val="00732B38"/>
    <w:tblPr/>
  </w:style>
  <w:style w:type="character" w:customStyle="1" w:styleId="divdocumentdivparagraphspandateswrapper">
    <w:name w:val="div_document_div_paragraph_span_dates_wrapper"/>
    <w:basedOn w:val="DefaultParagraphFont"/>
    <w:rsid w:val="00732B38"/>
  </w:style>
  <w:style w:type="paragraph" w:customStyle="1" w:styleId="divdocumentdivparagraphspandateswrapperParagraph">
    <w:name w:val="div_document_div_paragraph_span_dates_wrapper Paragraph"/>
    <w:basedOn w:val="Normal"/>
    <w:rsid w:val="00732B38"/>
  </w:style>
  <w:style w:type="character" w:customStyle="1" w:styleId="divdocumentsinglecolumnCharacter">
    <w:name w:val="div_document_singlecolumn Character"/>
    <w:basedOn w:val="DefaultParagraphFont"/>
    <w:rsid w:val="00732B38"/>
  </w:style>
  <w:style w:type="character" w:customStyle="1" w:styleId="singlecolumnspanpaddedlinenth-child1">
    <w:name w:val="singlecolumn_span_paddedline_nth-child(1)"/>
    <w:basedOn w:val="DefaultParagraphFont"/>
    <w:rsid w:val="00732B38"/>
  </w:style>
  <w:style w:type="character" w:customStyle="1" w:styleId="spanjobtitle">
    <w:name w:val="span_jobtitle"/>
    <w:basedOn w:val="span"/>
    <w:rsid w:val="00732B38"/>
    <w:rPr>
      <w:b/>
      <w:bCs/>
      <w:sz w:val="24"/>
      <w:szCs w:val="24"/>
      <w:bdr w:val="none" w:sz="0" w:space="0" w:color="auto"/>
      <w:vertAlign w:val="baseline"/>
    </w:rPr>
  </w:style>
  <w:style w:type="paragraph" w:customStyle="1" w:styleId="spanpaddedline">
    <w:name w:val="span_paddedline"/>
    <w:basedOn w:val="spanParagraph"/>
    <w:rsid w:val="00732B38"/>
  </w:style>
  <w:style w:type="paragraph" w:customStyle="1" w:styleId="spanParagraph">
    <w:name w:val="span Paragraph"/>
    <w:basedOn w:val="Normal"/>
    <w:rsid w:val="00732B38"/>
  </w:style>
  <w:style w:type="character" w:customStyle="1" w:styleId="spancompanyname">
    <w:name w:val="span_companyname"/>
    <w:basedOn w:val="span"/>
    <w:rsid w:val="00732B38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panhypenfont">
    <w:name w:val="span_hypenfont"/>
    <w:basedOn w:val="span"/>
    <w:rsid w:val="00732B38"/>
    <w:rPr>
      <w:sz w:val="14"/>
      <w:szCs w:val="14"/>
      <w:bdr w:val="none" w:sz="0" w:space="0" w:color="auto"/>
      <w:vertAlign w:val="baseline"/>
    </w:rPr>
  </w:style>
  <w:style w:type="paragraph" w:customStyle="1" w:styleId="ulli">
    <w:name w:val="ul_li"/>
    <w:basedOn w:val="Normal"/>
    <w:rsid w:val="00732B38"/>
    <w:pPr>
      <w:pBdr>
        <w:left w:val="none" w:sz="0" w:space="3" w:color="auto"/>
      </w:pBdr>
    </w:pPr>
  </w:style>
  <w:style w:type="table" w:customStyle="1" w:styleId="divdocumentdivparagraphTable">
    <w:name w:val="div_document_div_paragraph Table"/>
    <w:basedOn w:val="TableNormal"/>
    <w:rsid w:val="00732B38"/>
    <w:tblPr/>
  </w:style>
  <w:style w:type="character" w:customStyle="1" w:styleId="spandegree">
    <w:name w:val="span_degree"/>
    <w:basedOn w:val="span"/>
    <w:rsid w:val="00732B38"/>
    <w:rPr>
      <w:b/>
      <w:bCs/>
      <w:sz w:val="24"/>
      <w:szCs w:val="24"/>
      <w:bdr w:val="none" w:sz="0" w:space="0" w:color="auto"/>
      <w:vertAlign w:val="baseline"/>
    </w:rPr>
  </w:style>
  <w:style w:type="character" w:styleId="Hyperlink">
    <w:name w:val="Hyperlink"/>
    <w:basedOn w:val="DefaultParagraphFont"/>
    <w:uiPriority w:val="99"/>
    <w:semiHidden/>
    <w:unhideWhenUsed/>
    <w:rsid w:val="000C6EB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Darla Brown</vt:lpstr>
    </vt:vector>
  </TitlesOfParts>
  <Company>Hewlett-Packard</Company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Darla Brown</dc:title>
  <dc:subject/>
  <dc:creator>Darla</dc:creator>
  <cp:keywords/>
  <dc:description/>
  <cp:lastModifiedBy>darla brown</cp:lastModifiedBy>
  <cp:revision>2</cp:revision>
  <cp:lastPrinted>2020-08-18T07:09:00Z</cp:lastPrinted>
  <dcterms:created xsi:type="dcterms:W3CDTF">2022-01-16T09:54:00Z</dcterms:created>
  <dcterms:modified xsi:type="dcterms:W3CDTF">2022-01-16T09:54:00Z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TB4AAB+LCAAAAAAABAAVmLWirUgURD+IALdgAtzdyXA9uH/9uxOQ0s2WqlVgDIUTCArDGPP3iCRMQhAr8hTOCYxAUgK0Hx28gAUWUqn84o8mBl0rMtANUXIO3bFxpFoNL+tnjw02LBMAOMvouW6+H76DLmNvgBgS1t7hfbPdhLL9LY4EAN17zraJ2rQeDyuX0YFlLdeTIeAS1h2Qwxint1NamHyxBmrHJSBxkT98VsZU1G2p1YN2mPZtdluPy26</vt:lpwstr>
  </property>
  <property fmtid="{D5CDD505-2E9C-101B-9397-08002B2CF9AE}" pid="3" name="x1ye=1">
    <vt:lpwstr>R0s71d1WBqINWvhLloL3+QkREKusZa5Ntma3wjaXKPDYGeI1TofLMGZzHUnpLSjnTu0oe8VL7aYSXRl5OIWl5hCo3ROanJimyRpVjK9NNFNIx31MSQzO5kNqIzFBywdD69ltpYPgr3g8YWqqKtPrlCsFRpAIZ8aXeA0xyFhzlKmBNfWVODgqyRdnuOAp2bermncoLAxDhbqnIVkwqBVRB54KYaWDEDg83GvLv2zQTGVoWGnkv6Lzd6z8FFnVNly</vt:lpwstr>
  </property>
  <property fmtid="{D5CDD505-2E9C-101B-9397-08002B2CF9AE}" pid="4" name="x1ye=10">
    <vt:lpwstr>9Fcj1dzSWH2yfgcVPtLCrZFlIeK3YcaTJlyIbcW4DCLTjTTrI/Ajuj4Db/tjFWQn811JVSTZUGkhGpJiUUdXYsIa1B3WC6hx/NmBGndQ/K4Mq+IbQDhB9QNhYOuFnHtjd7fetlZqc8Cyf9NGUMUQzHPX8a+FB3PgogEawLZI4r16ECEf4Zj7U/F8OSt31CXhlEvxR2EPlRSDfDPkAi7F9TP9qvpb2XdNJD8ylnkW6CpYbYli1v3RaIZmH0T0EW1</vt:lpwstr>
  </property>
  <property fmtid="{D5CDD505-2E9C-101B-9397-08002B2CF9AE}" pid="5" name="x1ye=11">
    <vt:lpwstr>sB83oa6MfXeFw730sdTh/Y3G1H2rC0YoHzfgtnx6g/XpBFT5fbzjkB02bk9ncjPGjIhm7mMZyoif7J6/lKqPO8d3BnVSpsAW0tpzTotqYDNeNg6J7lZJrsbjHEMqeXD30r3fcQYups8pdrTwBgklmq+bMFxyGvxBkqwdTGjDv3GRMncYBM9XB30t4rycu1D+lmVr853NUAXk8No1G4gNNQe0CG/witY6/BZ1VNmLT6MvX1hZ1tIy53l3GLfY/Ib</vt:lpwstr>
  </property>
  <property fmtid="{D5CDD505-2E9C-101B-9397-08002B2CF9AE}" pid="6" name="x1ye=12">
    <vt:lpwstr>v81AeFetv/JjbUcxZyJGPHPIyrkXNG/UNBVTJyMKkPv2mel1WPnbRtqPxWdvMdSw1WQOlNWhhNDPHu1egdf6DTe2qP7zzdrKSLQuDeBGz6a6opFv/g55pn/XCgATQ0NMzY+H2+YAD9F5+2cjccrz/XsY80vZqOJ4XS6x+8I98t/gUGcVwLp9PUfS4BhYIyjWqdujzEeGU9bhpj1icssWEytHceosA94ITuHoJ+AQDKQOyi7P7QQayjDztfAGFAP</vt:lpwstr>
  </property>
  <property fmtid="{D5CDD505-2E9C-101B-9397-08002B2CF9AE}" pid="7" name="x1ye=13">
    <vt:lpwstr>/q00kEooOQiUvTfUvIdVQ2w91l79p9tufl/lnr8aAMPbT6B/nHzLgrgsTw3bPDC+ZqBqdfHAhd2trl9+9WGkiH8TKa1sy0NZXN8/Qb2BuhhZ96O41Rh4JNOmBltt9ex/yq4HAnMjUj8DiQNCmnSb/4Gr1aDYTD1JnopUIRnc5xF+S1MqDfPUNrJeODxYykXdmvGSMByE9CvWwsLsT7I6xHUzyp68GTq37kncIR4DZgfSXOE1neomKtTovdJmw2A</vt:lpwstr>
  </property>
  <property fmtid="{D5CDD505-2E9C-101B-9397-08002B2CF9AE}" pid="8" name="x1ye=14">
    <vt:lpwstr>IicDH03KknTrpb5PxOLmT1EMWXo27L0lKqVRfV3TYPVsXBmhnlMTR8BdYPxSSogLbmpfwueG7LWoExADil0+/LDzSm65XET5/f8nvCU50E7Y/ym3GbLhWTXt3hDS20bEq1c0g6lHeA/PBs6YvZ9u/Qx4ZRQJC+RQVPCBsKiKIGhrCdnVcS2t6rYMNJpEteYMZx7FbAJfN5EEZPth0EUmwTSGzGh0S8SXXwb4nMECXI0lltbomTrwZLjUTxv+Qgo</vt:lpwstr>
  </property>
  <property fmtid="{D5CDD505-2E9C-101B-9397-08002B2CF9AE}" pid="9" name="x1ye=15">
    <vt:lpwstr>ZEST2XQygkNF0yXxRUI9wDkjIRYpATLj1WDPvlwZcVoAM7dd8XpbspODVEShKTAqaSNuoJPSY2/6hNfQQiO2OXoxFLk8hr2J4MwgkPYvlwjnvojomqHZCFmnVVHG2mzrbu0WRZuOu39oJNCFZb0VRI9djyT1E540gmWXsOqYrlxrIOKEGvuSqf8eulgW6v1oWxSn9Zl2CKs1qYv/rxDWDwsYky/zAaNL5FWEFExgV0AqrM/4+IwrfjT/l4QsPG3</vt:lpwstr>
  </property>
  <property fmtid="{D5CDD505-2E9C-101B-9397-08002B2CF9AE}" pid="10" name="x1ye=16">
    <vt:lpwstr>FWJuO5+UOeXCFlVZSBA5o4Q+FK5kUYQ5G+QjTEjRHiEVqmUb/F6yD1EN/YZd+cvUyQdRbU6MGaxKQSFjfk+OA+LSf7nO4oOJbYomN4UXxSsrruyj9NQzklwFLcMZc4I2AcpQeztLlqDqt9BjzKnppE3J1/3lgp7eUnSVmjy6sFb+A8YAMVDnoj1EoQQ2sBkU6r4SAX3hDx+dzj47pmLUMGUgt1082X0LVa97Hz8R1kAmFlogqGax4LWVHlcdbPs</vt:lpwstr>
  </property>
  <property fmtid="{D5CDD505-2E9C-101B-9397-08002B2CF9AE}" pid="11" name="x1ye=17">
    <vt:lpwstr>LAU+7+lTEcn07LO0v7Hbm/qF9pKVfq8DoS9xkWxR6Tpc5NAZ2pakawidVuX3hQtlevR2tKHwGd1VM3Y8K2CY6xka/gKqnfoIbdOZuQpeOD89nhOTrtBl5Z4hFkZxjxW/gLtNaUI3lVrQqQc8YEnLnZteAbYNMPXnvezjwRuUaJ4Qwd59Z97dxoftn/H/Bd7V32J1nkQ1YGHoGWOC0L+uEG8dLhCYoG/PmU6NFJEyMb/WqsYIFAXCVq/IgHqD3Yw</vt:lpwstr>
  </property>
  <property fmtid="{D5CDD505-2E9C-101B-9397-08002B2CF9AE}" pid="12" name="x1ye=18">
    <vt:lpwstr>vs6dh0QYl3IYsYwymm0v3/r8jIKbpil/z4EQSS4OsVrgIvKnRD4Hce6tyz888SWzLcARec39/YNc561hxXHRduaD8YAn73lmJ+zVL6SCcrwx0C0mxb3K7pBuYYyFZp2V3Xvebf+coMEvIYY63E28AUi/JOnkEzp2EvgaU1hKHJDSWriBLxuz4peaQxZBQC9hcYp/azerMEOV7eZd//LImQ6S2m3Ni34aj57Wbmb1353OZf6qAjkwV/+UP0WI0R6</vt:lpwstr>
  </property>
  <property fmtid="{D5CDD505-2E9C-101B-9397-08002B2CF9AE}" pid="13" name="x1ye=19">
    <vt:lpwstr>CTQ+b1n9+29Ei2UGxsxLg2hmwqBVAOwv2asmG6BQSwGam4QwxPmHx+ir+260m2P9LCU7QEuk/VNGZaJxZ3KykHOrp+DNX8lblC+2xcc96q/MUgceroSID8cGColFsMSKja1QQ27vp/meQl++a+d9/nP53TefCSSyUOpp8xDyviQtQt3/JDODs9V5wKY2bwcnX/4PHIGvpefWKfdxkJbVNVQI1tGErVQUqXX7ACvJuvfG2Gfd5c0JI+Mw7bxn+rG</vt:lpwstr>
  </property>
  <property fmtid="{D5CDD505-2E9C-101B-9397-08002B2CF9AE}" pid="14" name="x1ye=2">
    <vt:lpwstr>FDfm5kW/rwCAVHvbHiPNR6JdnZ72a5t0LA4x3UrHb73Xv28IYy8e0YhFBbt6BGtx7p4ma6dZ26APZ+aNKzVoFrrscPnphLTPbWVAQPEpK22ic4NM+1FZoS4SPK3dKeTYdEOGHlezRLa7OIr9bx6kRvoi9MSBsSIcn7cPJggZX+tNUtW956sjbNoIjDcIhzzSaFlM9nPbCs1JSDbbCXFLbO6LyNNHKTnx5lFbNGs4cXOIKMQaOqjlobod29GcS8A</vt:lpwstr>
  </property>
  <property fmtid="{D5CDD505-2E9C-101B-9397-08002B2CF9AE}" pid="15" name="x1ye=20">
    <vt:lpwstr>zJ4dobV+ADqdlsB9Px9Luc4B/nIlZsRcqdFGrrO0A/ZRdmu0WXNacuTrzDGYh1fiH1rPOw3VKo4QSdFiQcmleaEpRYtsiV2Xf6oIBtmnAF/VmocZSxi+yLWTKR4Jy84WAL45OaGNQ8FuPiCDV/7WNhbqhtUfj3r6Mr2EkqfNvBnHjHe+nKvOgQlyBCBNmqTQaSyQRIn8DLMW0a7UnXS+37ccb0qh0WC9SrHhfuTFuuXRmAKSu6Gf9P4V8ZWWdYb</vt:lpwstr>
  </property>
  <property fmtid="{D5CDD505-2E9C-101B-9397-08002B2CF9AE}" pid="16" name="x1ye=21">
    <vt:lpwstr>xvLW64JRV5O8yDQQzurmfoMMRAwUuB45JcVFJuGSnAfu2ZOALmD6YMKC4yVM78LDOUEQNMhUm4XaVzyVKaB0IylitbjLPu854nn6Ov8ueCKbyijHBjbJL94q/oOM0xsQ+IxUu9y26Zgq/H6KzmTWyHewPB7BwbXH/4rTy+1mTbF22FRgs1+a10p8r87fsA+b/8QznQ5eh7Sg2adddiq40J2tRqmPz3sY1HIjlUGxRTLGnZvPqa79F7n62l2S3vK</vt:lpwstr>
  </property>
  <property fmtid="{D5CDD505-2E9C-101B-9397-08002B2CF9AE}" pid="17" name="x1ye=22">
    <vt:lpwstr>74g1utrnWXL+ldguS0wARWDy8lvlOIvyLsfWFmsDRON+ALuWL0/eqtBFnUzS3tJUKNdEWGG3xiUUQrsD6/SVY/uyfCHBmjQnTARuZwNqoyaUhN97upws2+63FZgjH4niHogR89YKAxFGeWj9wP4894cTeh2MH0CDWyVUbUtxi047sEFDZj0IaAdeeIjen4jsDWvj1yL2kOEYrDKxv9s7eYjHfJRwlhob4I/PAefdu1HtjBn59aGn9mN61XKnPwK</vt:lpwstr>
  </property>
  <property fmtid="{D5CDD505-2E9C-101B-9397-08002B2CF9AE}" pid="18" name="x1ye=23">
    <vt:lpwstr>KmNIII05Tq5UbSrlSKLJs+6he7ruWTvIrYjV0djQEFvdwpNYYj8+cErwp3C37lmtGap+XyTuZvuAmKPfIl4qvkfYBa47DhHsDmDA94nDH8EANntPlAq0gfX+0OowZemIasWIsD27lC1hwNozbXFbNnl8VOE2vg4cG4vLwtQNhNONrE+o7quWjHNQ5jKluHn7qgG3PfRWNo6t+nhRyPkvNmlEw3+Rm0eqC9eD8qfL5j7a+tELm7i2m3FTl6f+QSz</vt:lpwstr>
  </property>
  <property fmtid="{D5CDD505-2E9C-101B-9397-08002B2CF9AE}" pid="19" name="x1ye=24">
    <vt:lpwstr>5u4y8n3FGKHwUdrX9BTfjzLSHJ43mUZl2jjPOWGMcMPTABuZ0n7uYjX7gooyQ9bE1hp213lnXNlI6WKJoT63C8CVZGOJ3/ZNq1uV26cmsxaZGD3MHi8Rf11S7ukfH8Kqlrloc6pSFskMvkSIlI8uJDfKptERAqn2wMGKZvLLhm+suAZlrfXOb+z/4HOvZ8mAlI3JP0fU4JEm1R+Jdh/18CSzdTWbYrRiT2C/JfzsJ4tbBQp6pz253y+25PJMQOJ</vt:lpwstr>
  </property>
  <property fmtid="{D5CDD505-2E9C-101B-9397-08002B2CF9AE}" pid="20" name="x1ye=25">
    <vt:lpwstr>qo58IIm4BPIWl6H9Ij+HeJMqBb0sEcWzncP6JuwQHA4W7cg3Q613coAW7YtSa9/mFJUM8To6VLF5KzHLLZyJx+Zj80D+TDGCr0mHUGlDrdEplbjVSyXU60CQsIRFBte1GTc0FEHtLfFqBtjSBAYkoJwPEOZK9B6S0f+Zl/TpqEzdhUX8z5cSo0wJ15ZhDkZykPXzjTQh9S5HRiZxkTbJy9ZwwCkSZIieJhywI4wwYNML5l0R1EOUyD8p+AIbzw4</vt:lpwstr>
  </property>
  <property fmtid="{D5CDD505-2E9C-101B-9397-08002B2CF9AE}" pid="21" name="x1ye=26">
    <vt:lpwstr>RJtdMEAL7IKn44OvyoCz66xjz3WAbTBdkRZq3MkPb9uFYzxaJrUXFJKHoETVPAb52kfkDefod+Eoq8OsOOptNGgwaEWWj0Dc8liF9Cvz6Lc1ZgkcYN3DNjd0/5fWLzINlvDeZ494nOEgSnPsDfdP+N+udCeeoXMz9HJV17NOofHhJF4EndpW+Md4FRrey4qjxbiF3MbPzUxu+DiAws2JAKgj00pCnxsveoi7tRW5RIk5lWSe27I67PQPSuLev+C</vt:lpwstr>
  </property>
  <property fmtid="{D5CDD505-2E9C-101B-9397-08002B2CF9AE}" pid="22" name="x1ye=27">
    <vt:lpwstr>wO6+tz02nwpQDsP+4ZH9EdEDCyGSQ9XZfv96avs8y3x6bH0Qxzfqh2Zbuxn7tZ6ondS5GtKbsfmOQJrX25r+SwOaJbhx6BSZ1ODFQ0vOSWLVkGlbeu9SMz+gk3pGUqjPTbGWMd/B81tR8owvjv9X4nuwAZGiPmNulcnMFrwip2IGjPeCzbGU0wPxp+0+iW+qu2RAcyGrjFtYw1DbSdLOfkr8gjRNdffC/L1GLkmFQ7tzxNGGRVIBmyeKATOsl8d</vt:lpwstr>
  </property>
  <property fmtid="{D5CDD505-2E9C-101B-9397-08002B2CF9AE}" pid="23" name="x1ye=28">
    <vt:lpwstr>+GdlhYNlVagXiDZYzLg6jHs9aOE8D2HgsoxicXOnNEeU2z4UqE0GRsqLf21m0m4+t6wvMYNrNtHagZB2+me5beSnJJ8/6czptTP0l22CBaKzgTxjZGgA/Ql0yiFEPqg3dZzPLIqmGJiS3B5n6XxTDPh9GRycB/AXeGInZaIFzZbnDvpl1sj1r2xcDBjROp5uENg3H0c6TPJtg51/SBu05lQnNwGw6gYdarQUHe6+4gpy7W6Qf8ifciLcMd391eX</vt:lpwstr>
  </property>
  <property fmtid="{D5CDD505-2E9C-101B-9397-08002B2CF9AE}" pid="24" name="x1ye=29">
    <vt:lpwstr>uoPrkPE2hkRpcrkBax04xuGPRqJqtRqm8k3CrKwcHfP6jDgpt98svvU3TJYmcfO/2jNzaFHHQtx7VTbnMQrPVoO4OyKMnaMP2aBRCbdxdWjcYtZFMBjzlBn7T7wPrPxj+zVkHgttrAYFdNg/HTWb5eH93wWGwgM4pVKyfgz794rnFRMEttfrY5zMQFbK/m+0edV9qXWbMdP5Lnkqw65zH9zUXHP7I0QhNTxXN3/2YEtFmAk8SRmq6fGUOoJxSJE</vt:lpwstr>
  </property>
  <property fmtid="{D5CDD505-2E9C-101B-9397-08002B2CF9AE}" pid="25" name="x1ye=3">
    <vt:lpwstr>WBVacnrrJSmrCdAVTdF2JM9VSDry6+Y5xsvAQrMPgUCAj1cAl+yU7kPD8HuGUtJmmVDUvnX5Sx+ZDLTan8qyQqcZByov3/Wx3fTgKMCpQFPPBnN+k3RZkFIMKlzK4wKyr4atz0Jfk9PwxB3cDlGRF6QVh+5NsUOALCnuUCbgWNUeNVAjowIOKFzXKsE6xytHIiBpzN6xKdR7BD3PZsyOvVRk4yPucGGJrMEgXm2Kb15ae/dG/oEvFGnhvd5RbsA</vt:lpwstr>
  </property>
  <property fmtid="{D5CDD505-2E9C-101B-9397-08002B2CF9AE}" pid="26" name="x1ye=30">
    <vt:lpwstr>s5LE20XiraLdVUNnQV5toStNcmY82fBh1fjQmrumzubT4DgD2HxXwwPs9FQfG6gwSemOz87uvOBK7K32YtWLmrZANrVStMFes9EUapJrbhLfDkYNnPXE1fji3mUIB1FoVOkULjTCs1rq6BiALI5R5Uz5chixqrI9Imwmk1m+WuZJ93W9VL/rGhcWTgqxjAYiJYxM9+sN7ugv/+AWupCppMHgAA</vt:lpwstr>
  </property>
  <property fmtid="{D5CDD505-2E9C-101B-9397-08002B2CF9AE}" pid="27" name="x1ye=4">
    <vt:lpwstr>0dGKYaJjc0x9R9PPNX0QB2SrqhMfDsCeNeo9uMk9R2ifxEkRExC6/Z2UOuqLNN0A3Qet4bxyppczrlufwwWZqVExmdCySZTK9Z75O9tP6nEL/hwES2wTXEA44MkZCg+KUEkB6cm0/rPBiquYnMjmzXG9/nZKGZjLdVAVxKS8aDoBbBkR4Ie/1tNI7lYBtcHuWSVLIOg5vjgCqZJHL0MhVJnUQ0U7JVjzbXA2h6MOETTxhOIz2XE5pa+xWcVbnIz</vt:lpwstr>
  </property>
  <property fmtid="{D5CDD505-2E9C-101B-9397-08002B2CF9AE}" pid="28" name="x1ye=5">
    <vt:lpwstr>8nDZdWwQhR4Mtw5Jjz8Z9Hbv2dhzSCStYLH3bkeO+fprRJQ+c3imE9jykImTt1521THvabwqRe8QRac+8Ro4j00zaXQm/rIH0paT8Lr4/RtO8CNAmVHoQFHvPkYALfCWTf+4P1BZdtYlDoQrxlB8bs2e2ofRSMhfe2368n6zUcJgD8tEMl/Ocl240WQc53p3nqGLjoem2+CzkOPuUNe5cEozxne72REIZq8/Ks2iLUwg5teAmCHk6j0LHjFRsxe</vt:lpwstr>
  </property>
  <property fmtid="{D5CDD505-2E9C-101B-9397-08002B2CF9AE}" pid="29" name="x1ye=6">
    <vt:lpwstr>GqDnYZ+EzwaZ9gY0+UMwvU71Svzs/57XfubRpXONzO19/C3ItieahKZTeztqnOQa3orlMESEx+XK1cE/qrLiO4OtPHaGvVmzelmdkPXY5JWPrgs8ZLYCHBTnFMCWGhszrqedzLxR/X7h4LMULNC6ORchgUIKg4jN4BHOGaHaCErkQiJr5as474MivqiNTxUU27kj3NbX4lkbDmcc3jCPx1Hkq8yLWVAFhOQFdaXJ0iBfEgTnW4Ik7Dtx18ob03h</vt:lpwstr>
  </property>
  <property fmtid="{D5CDD505-2E9C-101B-9397-08002B2CF9AE}" pid="30" name="x1ye=7">
    <vt:lpwstr>xVngn6d0rFDSIxmseXYJJWjrDgVAc0vDcCnakbbYwj45KUen15lJeqWX931A5LtcmKbesPrgf8SB8ppfrVWidTQj8qAjZFBtKmqwfT53ivwf7IgX2QDmJSxNXygmoHWdePBHjBaVTvbqt7mgssYx8drG8WHzxLr+yAuN9ZWgH4yA4Epzy1cGOzm4DytsJgwqbGNpnlo1+le9zME8JS4j9Y+T/584oLdfy5USzct2bAB6VhKn79LhKfYtyJHUVXk</vt:lpwstr>
  </property>
  <property fmtid="{D5CDD505-2E9C-101B-9397-08002B2CF9AE}" pid="31" name="x1ye=8">
    <vt:lpwstr>naD9Am0CgzWvVhkXygqraBXb6rfKpE7O5tX4FxDWoN19skGiIHCCMw5WcPXtkx2wlD+dRXURT9zqVAO6n23mF8WTRuAdkd7qY38rEqjVDuLunwpTM8VvyFRANePGhdUzdfLjCQB2WpnQsizwxd3ntj51ZxIoXU/LLDPw4KigdiX71PxGwenaZ5Jfg9txXP7mf9SxXhkynl0bO27vO5Z4Jxd8f4OeyQqw6Ihp810H96JTLVe9HxjW6QVGgIGBX9s</vt:lpwstr>
  </property>
  <property fmtid="{D5CDD505-2E9C-101B-9397-08002B2CF9AE}" pid="32" name="x1ye=9">
    <vt:lpwstr>us8vOJuZCXLRBhYQfbsrXlRFQXfb4p22eoFbWIjEzYVkpmFzp/PIHFPxgNObdlkXXZHZNc2eEP/nMSWhqhlIYqbx8aOmQUx2/Ihz5dBAWL37ijCuYnBT6OYWnaIvKro6VgwV+0z7s+nliifpvYCO9iWEovroqMoAsRplGJxNXv6y6yRuq53DygzL8a1HAa3jZ8N2pTCRfwaNrNQaOibI6kIk1NXTalHKv/HB6ByYAIw31Xjy2TW84N3QkKD6Bcc</vt:lpwstr>
  </property>
</Properties>
</file>